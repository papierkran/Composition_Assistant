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0B0BD">
      <w:pPr>
        <w:spacing w:before="0" w:after="0" w:line="240" w:lineRule="atLeast"/>
        <w:ind w:firstLine="420"/>
      </w:pPr>
      <w:r>
        <w:t>修改前：</w:t>
      </w:r>
    </w:p>
    <w:p w14:paraId="207C19D7">
      <w:pPr>
        <w:spacing w:before="0" w:after="0" w:line="240" w:lineRule="exact"/>
        <w:jc w:val="center"/>
      </w:pPr>
      <w:r>
        <w:t>——刘倩羽</w:t>
      </w:r>
    </w:p>
    <w:p w14:paraId="5910F974">
      <w:pPr>
        <w:spacing w:before="0" w:after="0" w:line="240" w:lineRule="atLeast"/>
        <w:ind w:firstLine="420"/>
      </w:pPr>
      <w:r>
        <w:t>姓名刘清班级题目：音乐伴我成长音乐的音符如目那成长的旅程中的花花草的颜色，当音乐走再次响起，记忆被音符一一唤醒。</w:t>
      </w:r>
    </w:p>
    <w:p w14:paraId="41B36C7F">
      <w:pPr>
        <w:spacing w:before="0" w:after="0" w:line="240" w:lineRule="atLeast"/>
        <w:ind w:firstLine="420"/>
      </w:pPr>
      <w:r>
        <w:t>D小时候，姐姐就很喜欢音乐，听名种名种每各自特色的歌曲，我也跟着一起必听，虽然100不知道这歌讲的表达的是什么意思，条但我很喜欢，即时的我觉得那此音乐就像精灵一样有时可以将我内心的激情引动起来，有时可以安扶我的心灵让我感到前所为有的平静，有喜欢这时却可以让我感到悲伤，我喜欢精灵，喜200样感觉，我喜欢音乐。</w:t>
      </w:r>
    </w:p>
    <w:p w14:paraId="526F4952">
      <w:pPr>
        <w:spacing w:before="0" w:after="0" w:line="240" w:lineRule="atLeast"/>
        <w:ind w:firstLine="420"/>
      </w:pPr>
      <w:r>
        <w:t>后来随着年的成长，我也会到好奇他到底写了什么，我问姐姐：姐姐，这首歌它写的是什么故事啊！“当我问遇姐姐就会给我看这首歌的歌词，况实活，我并不太理解.那此歌词300不会故事书那样将一个个情节用文字描述出来要而是间接的有即么一两段故事，我不理解心为什从，为什么不把歌词写成故事呢！我姐者着我，跟我况这一首首歌就是一个个故事，是层于作者他们自己的故事，这故事有一部分藏400在词里，还有一部分需要你感自己到感觉，姐姐的话让我更迷惑了，我感爱觉，怎么感觉用心也不能把一此不存在的文字以一样音符中找出来啊？这个疑惑我在很长的时间里都没有但这并没有影响我对音乐的喜受，我还明白500是每天跟着姐姐一起听歌。遂遂地音乐好缘变成了我生命中的一部分，也是一个惑。</w:t>
      </w:r>
    </w:p>
    <w:p w14:paraId="5C03BDF3">
      <w:pPr>
        <w:spacing w:before="0" w:after="0" w:line="240" w:lineRule="atLeast"/>
        <w:ind w:firstLine="420"/>
      </w:pPr>
      <w:r>
        <w:t>再后来，我有了自己的审美意识我也有了自己的歌曲，有了自己喜欢的歌，在一次的音乐课上，老师教了我一首新歌、《茶花开了》600讲得是一个女孩也是作者的阿婆，女嫁因许久每回故乡所写给啊婆的一封信也是歌。很快老师就抖把这首歌的技巧，我也很快就会了但是每听这我唱这首歌的人，都觉得差了点意思、后来老师告我，我在唱就首歌的时候没700有情感，我想了很久我不明向怎么表达情感，读课文时我情感不非就是一会慢一会快，一气柔，一会强可是歌怎么表达，对于我来说那就是技巧罢了。老师说你多听，你去感觉一下女孩从小被外婆养大，后米远离家乡，表达对800外婆的思念，”我回到家听了好多遍还是不会，最后姐姐来跟我说你可以将自己代入这个角后来一次清明节我终于明白了，这首歌无色非是对外婆的思念。当我再头唱这自歌，我一边唱一边想起了我的外婆，我想起了我与外婆的点点痛滴，即此美好的回忆。我理解了，歌曲不过是作者所想表达的某物情感。这让我更喜欢音乐了，这何常不是我对音乐的情感呢。</w:t>
      </w:r>
    </w:p>
    <w:p w14:paraId="1F467E1A">
      <w:pPr>
        <w:spacing w:before="0" w:after="0" w:line="240" w:lineRule="atLeast"/>
        <w:ind w:firstLine="420"/>
      </w:pPr>
      <w:r>
        <w:t>事到如今，歌曲音乐以经成为了我生命的一部分，伴随着我长在过了很多，也为我提供了很多力量。音乐，伴我成长，是我不可获缺的朋友。</w:t>
      </w:r>
    </w:p>
    <w:p w14:paraId="650DD498">
      <w:r>
        <w:br w:type="page"/>
      </w:r>
    </w:p>
    <w:p w14:paraId="3AF4D981">
      <w:pPr>
        <w:spacing w:before="0" w:after="0" w:line="240" w:lineRule="atLeast"/>
        <w:ind w:firstLine="420"/>
      </w:pPr>
      <w:r>
        <w:t>修改后：</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8A61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1015</Words>
  <Characters>1031</Characters>
  <Lines>0</Lines>
  <Paragraphs>0</Paragraphs>
  <TotalTime>43</TotalTime>
  <ScaleCrop>false</ScaleCrop>
  <LinksUpToDate>false</LinksUpToDate>
  <CharactersWithSpaces>1031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星阑</cp:lastModifiedBy>
  <dcterms:modified xsi:type="dcterms:W3CDTF">2025-12-15T11:06:27Z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eyJoZGlkIjoiODExNjg0MTk2YWY0ODBkNTQ4NDJhZGRkZDMzMzY4ZGYiLCJ1c2VySWQiOiI3MzYzMDMyMzQifQ==</vt:lpwstr>
  </property>
  <property fmtid="{D5CDD505-2E9C-101B-9397-08002B2CF9AE}" pid="3" name="KSOProductBuildVer">
    <vt:lpwstr>2052-12.1.0.24034</vt:lpwstr>
  </property>
  <property fmtid="{D5CDD505-2E9C-101B-9397-08002B2CF9AE}" pid="4" name="ICV">
    <vt:lpwstr>A715E5CC252642D9AA7EB67E50A4813F_12</vt:lpwstr>
  </property>
</Properties>
</file>